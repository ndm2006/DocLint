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75ADD" w14:textId="77777777" w:rsidR="00985821" w:rsidRDefault="00000000">
      <w:pPr>
        <w:pStyle w:val="Heading1"/>
        <w:rPr/>
      </w:pPr>
      <w:r>
        <w:t>BÁO CÁO BÀI T</w:t>
      </w:r>
      <w:r>
        <w:rPr/>
        <w:t>ẬP LỚNabc</w:t>
      </w:r>
    </w:p>
    <w:p w14:paraId="35A59A17" w14:textId="5A8E54E9" w:rsidR="00985821" w:rsidRDefault="00A21764">
      <w:pPr>
        <w:jc w:val="center"/>
        <w:ind/>
        <w:spacing w:line="360" w:lineRule="auto" w:before="120" w:after="120"/>
      </w:pPr>
      <w:r>
        <w:t xml:space="preserve">Đây là đoạn văn bản thử nghiệm kiểm tra lề và bố cục.</w:t>
      </w:r>
    </w:p>
    <w:p w14:paraId="449E32BD" w14:textId="31692DB8" w:rsidR="00214FE8" w:rsidRDefault="00214FE8">
      <w:pPr>
        <w:rPr>
          <w:b/>
          <w:bCs/>
        </w:rPr>
        <w:pStyle w:val="Heading1"/>
      </w:pPr>
      <w:r w:rsidRPr="00214FE8">
        <w:rPr>
          <w:b/>
          <w:bCs/>
        </w:rPr>
        <w:t xml:space="preserve">Chương 1: tổng quan dự án </w:t>
      </w:r>
    </w:p>
    <w:p w14:paraId="299ADE94" w14:textId="735A9BDB" w:rsidR="00E02EC6" w:rsidRDefault="00E02EC6">
      <w:pPr>
        <w:rPr>
          <w:b/>
          <w:bCs/>
        </w:rPr>
        <w:jc w:val="left"/>
        <w:ind/>
        <w:tabs>
          <w:tab w:val="center" w:pos="7650"/>
        </w:tabs>
        <w:spacing w:line="360" w:lineRule="auto" w:before="120" w:after="120"/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  <w:r>
        <w:rPr>
          <w:b/>
          <w:bCs/>
        </w:rPr>
        <w:tab/>
        <w:t>Sinh viên thực hiện</w:t>
      </w:r>
    </w:p>
    <w:sectPr w:rsidR="00E02EC6" w:rsidRPr="00214FE8">
      <w:pgSz w:w="12240" w:h="15840"/>
      <w:pgMar w:top="1440" w:right="1134" w:bottom="1440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FC4E1" w14:textId="77777777" w:rsidR="002A2D8D" w:rsidRDefault="002A2D8D">
      <w:pPr>
        <w:spacing w:line="240" w:lineRule="auto"/>
      </w:pPr>
      <w:r>
        <w:separator/>
      </w:r>
    </w:p>
  </w:endnote>
  <w:endnote w:type="continuationSeparator" w:id="0">
    <w:p w14:paraId="69442079" w14:textId="77777777" w:rsidR="002A2D8D" w:rsidRDefault="002A2D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0A8133" w14:textId="77777777" w:rsidR="002A2D8D" w:rsidRDefault="002A2D8D">
      <w:pPr>
        <w:spacing w:after="0"/>
      </w:pPr>
      <w:r>
        <w:separator/>
      </w:r>
    </w:p>
  </w:footnote>
  <w:footnote w:type="continuationSeparator" w:id="0">
    <w:p w14:paraId="41FF6ADE" w14:textId="77777777" w:rsidR="002A2D8D" w:rsidRDefault="002A2D8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343439577">
    <w:abstractNumId w:val="5"/>
  </w:num>
  <w:num w:numId="2" w16cid:durableId="301424640">
    <w:abstractNumId w:val="3"/>
  </w:num>
  <w:num w:numId="3" w16cid:durableId="270287236">
    <w:abstractNumId w:val="2"/>
  </w:num>
  <w:num w:numId="4" w16cid:durableId="1418362482">
    <w:abstractNumId w:val="4"/>
  </w:num>
  <w:num w:numId="5" w16cid:durableId="1542477393">
    <w:abstractNumId w:val="1"/>
  </w:num>
  <w:num w:numId="6" w16cid:durableId="461966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2C1A"/>
    <w:rsid w:val="0015074B"/>
    <w:rsid w:val="00214FE8"/>
    <w:rsid w:val="0029639D"/>
    <w:rsid w:val="002A2D8D"/>
    <w:rsid w:val="00326F90"/>
    <w:rsid w:val="00481FD8"/>
    <w:rsid w:val="004C7A6A"/>
    <w:rsid w:val="00730C65"/>
    <w:rsid w:val="00985821"/>
    <w:rsid w:val="00A21764"/>
    <w:rsid w:val="00AA1D8D"/>
    <w:rsid w:val="00B47730"/>
    <w:rsid w:val="00C2048C"/>
    <w:rsid w:val="00CB0664"/>
    <w:rsid w:val="00E02EC6"/>
    <w:rsid w:val="00FC693F"/>
    <w:rsid w:val="6208786B"/>
    <w:rsid w:val="7C570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9D68E1"/>
  <w14:defaultImageDpi w14:val="300"/>
  <w15:docId w15:val="{CD68D444-A77F-4441-B26E-2B8778E02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cstheme="majorBidi" w:ascii="Times New Roman" w:hAnsi="Times New Roman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cstheme="majorBidi" w:ascii="Times New Roman" w:hAnsi="Times New Roman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cstheme="majorBidi" w:ascii="Times New Roman" w:hAnsi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cstheme="majorBidi" w:ascii="Times New Roman" w:hAnsi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cstheme="majorBidi" w:ascii="Times New Roman" w:hAnsi="Times New Roman" w:cs="Times New Roman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cstheme="majorBidi" w:ascii="Times New Roman" w:hAnsi="Times New Roman" w:cs="Times New Roman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cstheme="majorBidi" w:ascii="Times New Roman" w:hAnsi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cstheme="majorBidi" w:ascii="Times New Roman" w:hAnsi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cstheme="majorBidi" w:ascii="Times New Roman" w:hAnsi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cstheme="majorBidi" w:ascii="Times New Roman" w:hAnsi="Times New Roman" w:cs="Times New Roman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cstheme="majorBidi" w:ascii="Times New Roman" w:hAnsi="Times New Roman" w:cs="Times New Roman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cstheme="majorBidi" w:ascii="Times New Roman" w:hAnsi="Times New Roman" w:cs="Times New Roman"/>
        <w:b/>
        <w:bCs/>
      </w:rPr>
    </w:tblStylePr>
    <w:tblStylePr w:type="lastCol">
      <w:rPr>
        <w:rFonts w:cstheme="majorBidi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cstheme="majorBidi" w:ascii="Times New Roman" w:hAnsi="Times New Roman" w:cs="Times New Roman"/>
        <w:b/>
        <w:bCs/>
      </w:rPr>
    </w:tblStylePr>
    <w:tblStylePr w:type="lastCol">
      <w:rPr>
        <w:rFonts w:cstheme="majorBidi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cstheme="majorBidi" w:ascii="Times New Roman" w:hAnsi="Times New Roman" w:cs="Times New Roman"/>
        <w:b/>
        <w:bCs/>
      </w:rPr>
    </w:tblStylePr>
    <w:tblStylePr w:type="lastCol">
      <w:rPr>
        <w:rFonts w:cstheme="majorBidi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cstheme="majorBidi" w:ascii="Times New Roman" w:hAnsi="Times New Roman" w:cs="Times New Roman"/>
        <w:b/>
        <w:bCs/>
      </w:rPr>
    </w:tblStylePr>
    <w:tblStylePr w:type="lastCol">
      <w:rPr>
        <w:rFonts w:cstheme="majorBidi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cstheme="majorBidi" w:ascii="Times New Roman" w:hAnsi="Times New Roman" w:cs="Times New Roman"/>
        <w:b/>
        <w:bCs/>
      </w:rPr>
    </w:tblStylePr>
    <w:tblStylePr w:type="lastCol">
      <w:rPr>
        <w:rFonts w:cstheme="majorBidi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cstheme="majorBidi" w:ascii="Times New Roman" w:hAnsi="Times New Roman" w:cs="Times New Roman"/>
        <w:b/>
        <w:bCs/>
      </w:rPr>
    </w:tblStylePr>
    <w:tblStylePr w:type="lastCol">
      <w:rPr>
        <w:rFonts w:cstheme="majorBidi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cstheme="majorBidi" w:ascii="Times New Roman" w:hAnsi="Times New Roman" w:cs="Times New Roman"/>
        <w:b/>
        <w:bCs/>
      </w:rPr>
    </w:tblStylePr>
    <w:tblStylePr w:type="lastCol">
      <w:rPr>
        <w:rFonts w:cstheme="majorBidi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cstheme="majorBidi" w:ascii="Times New Roman" w:hAnsi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cstheme="majorBidi" w:ascii="Times New Roman" w:hAnsi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cstheme="majorBidi" w:ascii="Times New Roman" w:hAnsi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cstheme="majorBidi" w:ascii="Times New Roman" w:hAnsi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cstheme="majorBidi" w:ascii="Times New Roman" w:hAnsi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cstheme="majorBidi" w:ascii="Times New Roman" w:hAnsi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cstheme="majorBidi" w:ascii="Times New Roman" w:hAnsi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cstheme="majorBidi" w:ascii="Times New Roman" w:hAnsi="Times New Roman" w:cs="Times New Roman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cstheme="majorBidi" w:ascii="Times New Roman" w:hAnsi="Times New Roman" w:cs="Times New Roman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cstheme="majorBidi" w:ascii="Times New Roman" w:hAnsi="Times New Roman" w:cs="Times New Roman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cstheme="majorBidi" w:ascii="Times New Roman" w:hAnsi="Times New Roman" w:cs="Times New Roman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cstheme="majorBidi" w:ascii="Times New Roman" w:hAnsi="Times New Roman" w:cs="Times New Roman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cstheme="majorBidi" w:ascii="Times New Roman" w:hAnsi="Times New Roman" w:cs="Times New Roman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cstheme="majorBidi" w:ascii="Times New Roman" w:hAnsi="Times New Roman" w:cs="Times New Roman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cstheme="majorBidi" w:ascii="Times New Roman" w:hAnsi="Times New Roman" w:cs="Times New Roman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cstheme="majorBidi" w:ascii="Times New Roman" w:hAnsi="Times New Roman" w:cs="Times New Roman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cstheme="majorBidi" w:ascii="Times New Roman" w:hAnsi="Times New Roman" w:cs="Times New Roman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cstheme="majorBidi" w:ascii="Times New Roman" w:hAnsi="Times New Roman" w:cs="Times New Roman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cstheme="majorBidi" w:ascii="Times New Roman" w:hAnsi="Times New Roman" w:cs="Times New Roman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cstheme="majorBidi" w:ascii="Times New Roman" w:hAnsi="Times New Roman" w:cs="Times New Roman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cstheme="majorBidi" w:ascii="Times New Roman" w:hAnsi="Times New Roman" w:cs="Times New Roman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cstheme="majorBidi" w:ascii="Times New Roman" w:hAnsi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cstheme="majorBidi" w:ascii="Times New Roman" w:hAnsi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cstheme="majorBidi" w:ascii="Times New Roman" w:hAnsi="Times New Roman" w:cs="Times New Roman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cstheme="majorBidi" w:ascii="Times New Roman" w:hAnsi="Times New Roman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cstheme="majorBidi" w:ascii="Times New Roman" w:hAnsi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Times New Roman" w:hAnsi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cstheme="majorBidi" w:ascii="Times New Roman" w:hAnsi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cstheme="majorBidi" w:ascii="Times New Roman" w:hAnsi="Times New Roman" w:cs="Times New Roman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cstheme="majorBidi" w:ascii="Times New Roman" w:hAnsi="Times New Roman" w:cs="Times New Roman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cstheme="majorBidi" w:ascii="Times New Roman" w:hAnsi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cstheme="majorBidi" w:ascii="Times New Roman" w:hAnsi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cstheme="majorBidi" w:ascii="Times New Roman" w:hAnsi="Times New Roman" w:cs="Times New Roman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Nguyen Duc Muoi 202414269</cp:lastModifiedBy>
  <cp:revision>4</cp:revision>
  <dcterms:created xsi:type="dcterms:W3CDTF">2013-12-23T23:15:00Z</dcterms:created>
  <dcterms:modified xsi:type="dcterms:W3CDTF">2026-10-11T18:45:00Z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eyJoZGlkIjoiM2Y4MzMyMDJlNzlkNmI1Y2Q4ZjdjNTIwZDIxMzhlYzQiLCJ1c2VySWQiOiIxMzc0NDA5ODUyMTcyIn0=</vt:lpwstr>
  </property>
  <property fmtid="{D5CDD505-2E9C-101B-9397-08002B2CF9AE}" pid="3" name="KSOProductBuildVer">
    <vt:lpwstr>1033-12.1.0.28485</vt:lpwstr>
  </property>
  <property fmtid="{D5CDD505-2E9C-101B-9397-08002B2CF9AE}" pid="4" name="ICV">
    <vt:lpwstr>519AA6FC50B64FE692301D64CC9A474A_12</vt:lpwstr>
  </property>
</Properties>
</file>